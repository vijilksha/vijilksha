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5AEE" w14:textId="77777777" w:rsidR="00A67CF9" w:rsidRDefault="00000000">
      <w:pPr>
        <w:pStyle w:val="Title"/>
      </w:pPr>
      <w:r>
        <w:t>Visitors Management System</w:t>
      </w:r>
    </w:p>
    <w:p w14:paraId="6B0D3E51" w14:textId="77777777" w:rsidR="00A67CF9" w:rsidRDefault="00000000">
      <w:pPr>
        <w:pStyle w:val="Heading1"/>
      </w:pPr>
      <w:r>
        <w:t>Business Scenario:</w:t>
      </w:r>
    </w:p>
    <w:p w14:paraId="761C8BCE" w14:textId="2B4CD576" w:rsidR="00A67CF9" w:rsidRDefault="00000000" w:rsidP="000A30E3">
      <w:pPr>
        <w:pStyle w:val="NormalWeb"/>
        <w:jc w:val="both"/>
      </w:pPr>
      <w:r>
        <w:t xml:space="preserve">An organization wants to develop a </w:t>
      </w:r>
      <w:r>
        <w:rPr>
          <w:rStyle w:val="Strong"/>
        </w:rPr>
        <w:t>Visitor Management System</w:t>
      </w:r>
      <w:r>
        <w:t xml:space="preserve"> using a RESTful API to track visitors entering the premises. Each visitor must provide their </w:t>
      </w:r>
      <w:r>
        <w:rPr>
          <w:rStyle w:val="Strong"/>
        </w:rPr>
        <w:t>name</w:t>
      </w:r>
      <w:r>
        <w:t xml:space="preserve">, the </w:t>
      </w:r>
      <w:r w:rsidR="000A30E3">
        <w:t>Em</w:t>
      </w:r>
      <w:r>
        <w:rPr>
          <w:rStyle w:val="Strong"/>
        </w:rPr>
        <w:t>ployee they are visiting</w:t>
      </w:r>
      <w:r>
        <w:t xml:space="preserve">, and the </w:t>
      </w:r>
      <w:r>
        <w:rPr>
          <w:rStyle w:val="Strong"/>
        </w:rPr>
        <w:t>purpose</w:t>
      </w:r>
      <w:r>
        <w:t xml:space="preserve"> of the </w:t>
      </w:r>
      <w:proofErr w:type="spellStart"/>
      <w:proofErr w:type="gramStart"/>
      <w:r>
        <w:t>visit.All</w:t>
      </w:r>
      <w:proofErr w:type="spellEnd"/>
      <w:proofErr w:type="gramEnd"/>
      <w:r>
        <w:t xml:space="preserve"> inputs must be validated, and exceptions should be handled gracefully.</w:t>
      </w:r>
    </w:p>
    <w:p w14:paraId="402C4AB5" w14:textId="77777777" w:rsidR="00A67CF9" w:rsidRDefault="00000000">
      <w:pPr>
        <w:pStyle w:val="Heading1"/>
      </w:pPr>
      <w:r>
        <w:t>Functional Requirement Specification:</w:t>
      </w:r>
    </w:p>
    <w:p w14:paraId="461ED9E0" w14:textId="77777777" w:rsidR="00383AB0" w:rsidRDefault="00383AB0" w:rsidP="00383A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1774"/>
        <w:gridCol w:w="6273"/>
      </w:tblGrid>
      <w:tr w:rsidR="00383AB0" w:rsidRPr="00383AB0" w14:paraId="2E491B7B" w14:textId="77777777" w:rsidTr="00383AB0">
        <w:tc>
          <w:tcPr>
            <w:tcW w:w="0" w:type="auto"/>
            <w:hideMark/>
          </w:tcPr>
          <w:p w14:paraId="642EF794" w14:textId="77777777" w:rsidR="00383AB0" w:rsidRPr="00383AB0" w:rsidRDefault="00383AB0" w:rsidP="00383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Req. #</w:t>
            </w:r>
          </w:p>
        </w:tc>
        <w:tc>
          <w:tcPr>
            <w:tcW w:w="0" w:type="auto"/>
            <w:hideMark/>
          </w:tcPr>
          <w:p w14:paraId="78DCCAFE" w14:textId="77777777" w:rsidR="00383AB0" w:rsidRPr="00383AB0" w:rsidRDefault="00383AB0" w:rsidP="00383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Req. Name</w:t>
            </w:r>
          </w:p>
        </w:tc>
        <w:tc>
          <w:tcPr>
            <w:tcW w:w="0" w:type="auto"/>
            <w:hideMark/>
          </w:tcPr>
          <w:p w14:paraId="4964777F" w14:textId="77777777" w:rsidR="00383AB0" w:rsidRPr="00383AB0" w:rsidRDefault="00383AB0" w:rsidP="00383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Req. Description</w:t>
            </w:r>
          </w:p>
        </w:tc>
      </w:tr>
      <w:tr w:rsidR="00383AB0" w:rsidRPr="00383AB0" w14:paraId="5C5CB96B" w14:textId="77777777" w:rsidTr="00383AB0">
        <w:tc>
          <w:tcPr>
            <w:tcW w:w="0" w:type="auto"/>
            <w:hideMark/>
          </w:tcPr>
          <w:p w14:paraId="45AFF714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0" w:type="auto"/>
            <w:hideMark/>
          </w:tcPr>
          <w:p w14:paraId="0AA6995A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Register Visitor</w:t>
            </w:r>
          </w:p>
        </w:tc>
        <w:tc>
          <w:tcPr>
            <w:tcW w:w="0" w:type="auto"/>
            <w:hideMark/>
          </w:tcPr>
          <w:p w14:paraId="3455D86E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Add a new visitor with name, whom they are visiting, and purpose. All fields mandatory.</w:t>
            </w:r>
          </w:p>
        </w:tc>
      </w:tr>
      <w:tr w:rsidR="00383AB0" w:rsidRPr="00383AB0" w14:paraId="2C23D991" w14:textId="77777777" w:rsidTr="00383AB0">
        <w:tc>
          <w:tcPr>
            <w:tcW w:w="0" w:type="auto"/>
            <w:hideMark/>
          </w:tcPr>
          <w:p w14:paraId="6C422652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0" w:type="auto"/>
            <w:hideMark/>
          </w:tcPr>
          <w:p w14:paraId="40C4F992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View Visitor Logs</w:t>
            </w:r>
          </w:p>
        </w:tc>
        <w:tc>
          <w:tcPr>
            <w:tcW w:w="0" w:type="auto"/>
            <w:hideMark/>
          </w:tcPr>
          <w:p w14:paraId="5FA73186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Retrieve all visitor records from the system.</w:t>
            </w:r>
          </w:p>
        </w:tc>
      </w:tr>
      <w:tr w:rsidR="00383AB0" w:rsidRPr="00383AB0" w14:paraId="170A03FE" w14:textId="77777777" w:rsidTr="00383AB0">
        <w:tc>
          <w:tcPr>
            <w:tcW w:w="0" w:type="auto"/>
            <w:hideMark/>
          </w:tcPr>
          <w:p w14:paraId="765E5B20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0" w:type="auto"/>
            <w:hideMark/>
          </w:tcPr>
          <w:p w14:paraId="1CDAD775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Update Visitor Info</w:t>
            </w:r>
          </w:p>
        </w:tc>
        <w:tc>
          <w:tcPr>
            <w:tcW w:w="0" w:type="auto"/>
            <w:hideMark/>
          </w:tcPr>
          <w:p w14:paraId="12886EA9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Modify the visitor’s name, visit person, or purpose.</w:t>
            </w:r>
          </w:p>
        </w:tc>
      </w:tr>
      <w:tr w:rsidR="00383AB0" w:rsidRPr="00383AB0" w14:paraId="5D4965CF" w14:textId="77777777" w:rsidTr="00383AB0">
        <w:tc>
          <w:tcPr>
            <w:tcW w:w="0" w:type="auto"/>
            <w:hideMark/>
          </w:tcPr>
          <w:p w14:paraId="7647DC65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0" w:type="auto"/>
            <w:hideMark/>
          </w:tcPr>
          <w:p w14:paraId="3DDF0694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Delete Visitor Entry</w:t>
            </w:r>
          </w:p>
        </w:tc>
        <w:tc>
          <w:tcPr>
            <w:tcW w:w="0" w:type="auto"/>
            <w:hideMark/>
          </w:tcPr>
          <w:p w14:paraId="300C2738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Remove a visitor's log entry by their ID.</w:t>
            </w:r>
          </w:p>
        </w:tc>
      </w:tr>
    </w:tbl>
    <w:p w14:paraId="067ACF9B" w14:textId="58C30B4F" w:rsidR="00A67CF9" w:rsidRDefault="00383AB0">
      <w:pPr>
        <w:pStyle w:val="Heading1"/>
      </w:pPr>
      <w:r>
        <w:t>S</w:t>
      </w:r>
      <w:r w:rsidR="00000000">
        <w:t>pring Boot Implementation Guide</w:t>
      </w:r>
    </w:p>
    <w:p w14:paraId="307B2282" w14:textId="77777777" w:rsidR="00A67CF9" w:rsidRDefault="00000000">
      <w:r>
        <w:t>This section provides a structured approach to implementing the Product Rating Management System using Spring Boot.</w:t>
      </w:r>
    </w:p>
    <w:p w14:paraId="7EE7ADB7" w14:textId="77777777" w:rsidR="00A67CF9" w:rsidRDefault="00000000">
      <w:pPr>
        <w:pStyle w:val="Heading2"/>
      </w:pPr>
      <w:r>
        <w:t>1. Project Setup</w:t>
      </w:r>
    </w:p>
    <w:p w14:paraId="1900332E" w14:textId="77777777" w:rsidR="00A67CF9" w:rsidRDefault="00000000">
      <w:r>
        <w:t xml:space="preserve">- Use Spring </w:t>
      </w:r>
      <w:proofErr w:type="spellStart"/>
      <w:r>
        <w:t>Initializr</w:t>
      </w:r>
      <w:proofErr w:type="spellEnd"/>
      <w:r>
        <w:t xml:space="preserve"> to generate a Maven project</w:t>
      </w:r>
      <w:r>
        <w:br/>
        <w:t>- Java version: 17 or 21</w:t>
      </w:r>
      <w:r>
        <w:br/>
        <w:t xml:space="preserve">- Dependencies: Spring Web, Spring Data JPA, H2 Database, Lombok, Spring Boot </w:t>
      </w:r>
      <w:proofErr w:type="spellStart"/>
      <w:r>
        <w:t>DevTools</w:t>
      </w:r>
      <w:proofErr w:type="spellEnd"/>
    </w:p>
    <w:p w14:paraId="37B81C31" w14:textId="77777777" w:rsidR="00A67CF9" w:rsidRDefault="00000000">
      <w:pPr>
        <w:pStyle w:val="Heading2"/>
      </w:pPr>
      <w:r>
        <w:t>2. Define the Domain Model</w:t>
      </w:r>
    </w:p>
    <w:p w14:paraId="2D1E4B49" w14:textId="26AEDE25" w:rsidR="00A67CF9" w:rsidRDefault="00000000">
      <w:r>
        <w:t>Create the entity class `</w:t>
      </w:r>
      <w:r w:rsidR="00383AB0">
        <w:t>Visitors</w:t>
      </w:r>
      <w:r>
        <w:t>.java` with the following fields:</w:t>
      </w:r>
      <w:r>
        <w:br/>
        <w:t>- id</w:t>
      </w:r>
      <w:r>
        <w:br/>
        <w:t>- name</w:t>
      </w:r>
      <w:r>
        <w:br/>
        <w:t xml:space="preserve">- </w:t>
      </w:r>
      <w:r w:rsidR="00383AB0">
        <w:t>visit person</w:t>
      </w:r>
    </w:p>
    <w:p w14:paraId="1C16AD5B" w14:textId="5CB2FA0A" w:rsidR="00383AB0" w:rsidRDefault="00383AB0">
      <w:r>
        <w:t>-purpose</w:t>
      </w:r>
    </w:p>
    <w:p w14:paraId="7E3AEDEE" w14:textId="77777777" w:rsidR="00A67CF9" w:rsidRDefault="00000000">
      <w:pPr>
        <w:pStyle w:val="Heading2"/>
      </w:pPr>
      <w:r>
        <w:lastRenderedPageBreak/>
        <w:t>3. Database Configuration</w:t>
      </w:r>
    </w:p>
    <w:p w14:paraId="35C6CF6E" w14:textId="77777777" w:rsidR="00A67CF9" w:rsidRDefault="00000000">
      <w:r>
        <w:t>Use H2 in-memory database with the following properties:</w:t>
      </w:r>
      <w:r>
        <w:br/>
        <w:t>spring.datasource.url=jdbc:h</w:t>
      </w:r>
      <w:proofErr w:type="gramStart"/>
      <w:r>
        <w:t>2:mem</w:t>
      </w:r>
      <w:proofErr w:type="gramEnd"/>
      <w:r>
        <w:t>:testdb</w:t>
      </w:r>
      <w:r>
        <w:br/>
        <w:t>spring.h</w:t>
      </w:r>
      <w:proofErr w:type="gramStart"/>
      <w:r>
        <w:t>2.console</w:t>
      </w:r>
      <w:proofErr w:type="gramEnd"/>
      <w:r>
        <w:t>.enabled=true</w:t>
      </w:r>
      <w:r>
        <w:br/>
      </w:r>
      <w:proofErr w:type="spellStart"/>
      <w:r>
        <w:t>spring.jpa.hibernate.ddl</w:t>
      </w:r>
      <w:proofErr w:type="spellEnd"/>
      <w:r>
        <w:t>-auto=update</w:t>
      </w:r>
    </w:p>
    <w:p w14:paraId="27106E21" w14:textId="77777777" w:rsidR="00A67CF9" w:rsidRDefault="00000000">
      <w:pPr>
        <w:pStyle w:val="Heading2"/>
      </w:pPr>
      <w:r>
        <w:t>4. Create Repository</w:t>
      </w:r>
    </w:p>
    <w:p w14:paraId="3C5DA02F" w14:textId="04F271B3" w:rsidR="00A67CF9" w:rsidRDefault="00000000">
      <w:r>
        <w:t>Create a repository interface `</w:t>
      </w:r>
      <w:proofErr w:type="spellStart"/>
      <w:r w:rsidR="00383AB0">
        <w:t>Visitor</w:t>
      </w:r>
      <w:r>
        <w:t>Repository</w:t>
      </w:r>
      <w:proofErr w:type="spellEnd"/>
      <w:r>
        <w:t xml:space="preserve">` extending </w:t>
      </w:r>
      <w:proofErr w:type="spellStart"/>
      <w:r>
        <w:t>JpaRepository</w:t>
      </w:r>
      <w:proofErr w:type="spellEnd"/>
      <w:r>
        <w:t>.</w:t>
      </w:r>
    </w:p>
    <w:p w14:paraId="6ED70DC1" w14:textId="77777777" w:rsidR="00A67CF9" w:rsidRDefault="00000000">
      <w:pPr>
        <w:pStyle w:val="Heading2"/>
      </w:pPr>
      <w:r>
        <w:t>5. Business Logic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603"/>
        <w:gridCol w:w="1623"/>
        <w:gridCol w:w="2074"/>
        <w:gridCol w:w="2838"/>
      </w:tblGrid>
      <w:tr w:rsidR="00383AB0" w:rsidRPr="00383AB0" w14:paraId="2B10324C" w14:textId="77777777" w:rsidTr="00383AB0">
        <w:tc>
          <w:tcPr>
            <w:tcW w:w="0" w:type="auto"/>
            <w:hideMark/>
          </w:tcPr>
          <w:p w14:paraId="6AD9C25F" w14:textId="77777777" w:rsidR="00383AB0" w:rsidRPr="00383AB0" w:rsidRDefault="00383AB0" w:rsidP="00383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Step #</w:t>
            </w:r>
          </w:p>
        </w:tc>
        <w:tc>
          <w:tcPr>
            <w:tcW w:w="0" w:type="auto"/>
            <w:hideMark/>
          </w:tcPr>
          <w:p w14:paraId="3F02A003" w14:textId="77777777" w:rsidR="00383AB0" w:rsidRPr="00383AB0" w:rsidRDefault="00383AB0" w:rsidP="00383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Class Name</w:t>
            </w:r>
          </w:p>
        </w:tc>
        <w:tc>
          <w:tcPr>
            <w:tcW w:w="0" w:type="auto"/>
            <w:hideMark/>
          </w:tcPr>
          <w:p w14:paraId="62C16356" w14:textId="77777777" w:rsidR="00383AB0" w:rsidRPr="00383AB0" w:rsidRDefault="00383AB0" w:rsidP="00383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Method Name</w:t>
            </w:r>
          </w:p>
        </w:tc>
        <w:tc>
          <w:tcPr>
            <w:tcW w:w="0" w:type="auto"/>
            <w:hideMark/>
          </w:tcPr>
          <w:p w14:paraId="300CC8B0" w14:textId="77777777" w:rsidR="00383AB0" w:rsidRPr="00383AB0" w:rsidRDefault="00383AB0" w:rsidP="00383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Input Arguments</w:t>
            </w:r>
          </w:p>
        </w:tc>
        <w:tc>
          <w:tcPr>
            <w:tcW w:w="0" w:type="auto"/>
            <w:hideMark/>
          </w:tcPr>
          <w:p w14:paraId="757BD7BC" w14:textId="77777777" w:rsidR="00383AB0" w:rsidRPr="00383AB0" w:rsidRDefault="00383AB0" w:rsidP="00383A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Implementation Details</w:t>
            </w:r>
          </w:p>
        </w:tc>
      </w:tr>
      <w:tr w:rsidR="00383AB0" w:rsidRPr="00383AB0" w14:paraId="30119809" w14:textId="77777777" w:rsidTr="00383AB0">
        <w:tc>
          <w:tcPr>
            <w:tcW w:w="0" w:type="auto"/>
            <w:hideMark/>
          </w:tcPr>
          <w:p w14:paraId="27664FC6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0" w:type="auto"/>
            <w:hideMark/>
          </w:tcPr>
          <w:p w14:paraId="1B0F2152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VisitorService</w:t>
            </w:r>
            <w:proofErr w:type="spellEnd"/>
          </w:p>
        </w:tc>
        <w:tc>
          <w:tcPr>
            <w:tcW w:w="0" w:type="auto"/>
            <w:hideMark/>
          </w:tcPr>
          <w:p w14:paraId="2E7DF7B8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registerVisitor</w:t>
            </w:r>
            <w:proofErr w:type="spellEnd"/>
          </w:p>
        </w:tc>
        <w:tc>
          <w:tcPr>
            <w:tcW w:w="0" w:type="auto"/>
            <w:hideMark/>
          </w:tcPr>
          <w:p w14:paraId="319518C6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Visitor </w:t>
            </w:r>
            <w:proofErr w:type="spellStart"/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visitor</w:t>
            </w:r>
            <w:proofErr w:type="spellEnd"/>
          </w:p>
        </w:tc>
        <w:tc>
          <w:tcPr>
            <w:tcW w:w="0" w:type="auto"/>
            <w:hideMark/>
          </w:tcPr>
          <w:p w14:paraId="3FE42FFB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Validate input and save visitor record</w:t>
            </w:r>
          </w:p>
        </w:tc>
      </w:tr>
      <w:tr w:rsidR="00383AB0" w:rsidRPr="00383AB0" w14:paraId="02FA7F76" w14:textId="77777777" w:rsidTr="00383AB0">
        <w:tc>
          <w:tcPr>
            <w:tcW w:w="0" w:type="auto"/>
            <w:hideMark/>
          </w:tcPr>
          <w:p w14:paraId="2E0261AB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0" w:type="auto"/>
            <w:hideMark/>
          </w:tcPr>
          <w:p w14:paraId="2C69B324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VisitorService</w:t>
            </w:r>
            <w:proofErr w:type="spellEnd"/>
          </w:p>
        </w:tc>
        <w:tc>
          <w:tcPr>
            <w:tcW w:w="0" w:type="auto"/>
            <w:hideMark/>
          </w:tcPr>
          <w:p w14:paraId="6E0A33A2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getAllVisitors</w:t>
            </w:r>
            <w:proofErr w:type="spellEnd"/>
          </w:p>
        </w:tc>
        <w:tc>
          <w:tcPr>
            <w:tcW w:w="0" w:type="auto"/>
            <w:hideMark/>
          </w:tcPr>
          <w:p w14:paraId="186BB99A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None</w:t>
            </w:r>
          </w:p>
        </w:tc>
        <w:tc>
          <w:tcPr>
            <w:tcW w:w="0" w:type="auto"/>
            <w:hideMark/>
          </w:tcPr>
          <w:p w14:paraId="77BC0436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Return all visitor records</w:t>
            </w:r>
          </w:p>
        </w:tc>
      </w:tr>
      <w:tr w:rsidR="00383AB0" w:rsidRPr="00383AB0" w14:paraId="34F30A34" w14:textId="77777777" w:rsidTr="00383AB0">
        <w:tc>
          <w:tcPr>
            <w:tcW w:w="0" w:type="auto"/>
            <w:hideMark/>
          </w:tcPr>
          <w:p w14:paraId="5EF87E73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0" w:type="auto"/>
            <w:hideMark/>
          </w:tcPr>
          <w:p w14:paraId="7E17DE8A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VisitorService</w:t>
            </w:r>
            <w:proofErr w:type="spellEnd"/>
          </w:p>
        </w:tc>
        <w:tc>
          <w:tcPr>
            <w:tcW w:w="0" w:type="auto"/>
            <w:hideMark/>
          </w:tcPr>
          <w:p w14:paraId="74C14007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updateVisitor</w:t>
            </w:r>
            <w:proofErr w:type="spellEnd"/>
          </w:p>
        </w:tc>
        <w:tc>
          <w:tcPr>
            <w:tcW w:w="0" w:type="auto"/>
            <w:hideMark/>
          </w:tcPr>
          <w:p w14:paraId="34C23BF6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Long id, Visitor </w:t>
            </w:r>
            <w:proofErr w:type="spellStart"/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updatedVisitor</w:t>
            </w:r>
            <w:proofErr w:type="spellEnd"/>
          </w:p>
        </w:tc>
        <w:tc>
          <w:tcPr>
            <w:tcW w:w="0" w:type="auto"/>
            <w:hideMark/>
          </w:tcPr>
          <w:p w14:paraId="1A832A1B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Fetch visitor by ID, validate updates, save</w:t>
            </w:r>
          </w:p>
        </w:tc>
      </w:tr>
      <w:tr w:rsidR="00383AB0" w:rsidRPr="00383AB0" w14:paraId="447234A5" w14:textId="77777777" w:rsidTr="00383AB0">
        <w:tc>
          <w:tcPr>
            <w:tcW w:w="0" w:type="auto"/>
            <w:hideMark/>
          </w:tcPr>
          <w:p w14:paraId="6ADB2FCD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0" w:type="auto"/>
            <w:hideMark/>
          </w:tcPr>
          <w:p w14:paraId="75C5AD2D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VisitorService</w:t>
            </w:r>
            <w:proofErr w:type="spellEnd"/>
          </w:p>
        </w:tc>
        <w:tc>
          <w:tcPr>
            <w:tcW w:w="0" w:type="auto"/>
            <w:hideMark/>
          </w:tcPr>
          <w:p w14:paraId="3B919228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deleteVisitor</w:t>
            </w:r>
            <w:proofErr w:type="spellEnd"/>
          </w:p>
        </w:tc>
        <w:tc>
          <w:tcPr>
            <w:tcW w:w="0" w:type="auto"/>
            <w:hideMark/>
          </w:tcPr>
          <w:p w14:paraId="5AA0D748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Long id</w:t>
            </w:r>
          </w:p>
        </w:tc>
        <w:tc>
          <w:tcPr>
            <w:tcW w:w="0" w:type="auto"/>
            <w:hideMark/>
          </w:tcPr>
          <w:p w14:paraId="676FBB52" w14:textId="77777777" w:rsidR="00383AB0" w:rsidRPr="00383AB0" w:rsidRDefault="00383AB0" w:rsidP="00383A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383AB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Find visitor by ID, throw exception if not found, delete</w:t>
            </w:r>
          </w:p>
        </w:tc>
      </w:tr>
    </w:tbl>
    <w:p w14:paraId="39580D5C" w14:textId="77777777" w:rsidR="00A67CF9" w:rsidRDefault="00000000">
      <w:pPr>
        <w:pStyle w:val="Heading2"/>
      </w:pPr>
      <w:r>
        <w:t>6. Build the REST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655"/>
        <w:gridCol w:w="1431"/>
        <w:gridCol w:w="1730"/>
        <w:gridCol w:w="3379"/>
      </w:tblGrid>
      <w:tr w:rsidR="00383AB0" w:rsidRPr="00383AB0" w14:paraId="3A360C9E" w14:textId="77777777" w:rsidTr="00383A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852B8" w14:textId="77777777" w:rsidR="00383AB0" w:rsidRPr="00383AB0" w:rsidRDefault="00383AB0" w:rsidP="00383AB0">
            <w:pPr>
              <w:rPr>
                <w:b/>
                <w:bCs/>
                <w:lang w:val="en-ID"/>
              </w:rPr>
            </w:pPr>
            <w:r w:rsidRPr="00383AB0">
              <w:rPr>
                <w:b/>
                <w:bCs/>
                <w:lang w:val="en-ID"/>
              </w:rPr>
              <w:t>Step #</w:t>
            </w:r>
          </w:p>
        </w:tc>
        <w:tc>
          <w:tcPr>
            <w:tcW w:w="0" w:type="auto"/>
            <w:vAlign w:val="center"/>
            <w:hideMark/>
          </w:tcPr>
          <w:p w14:paraId="3B0A4E70" w14:textId="77777777" w:rsidR="00383AB0" w:rsidRPr="00383AB0" w:rsidRDefault="00383AB0" w:rsidP="00383AB0">
            <w:pPr>
              <w:rPr>
                <w:b/>
                <w:bCs/>
                <w:lang w:val="en-ID"/>
              </w:rPr>
            </w:pPr>
            <w:r w:rsidRPr="00383AB0">
              <w:rPr>
                <w:b/>
                <w:bCs/>
                <w:lang w:val="en-ID"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156FE041" w14:textId="77777777" w:rsidR="00383AB0" w:rsidRPr="00383AB0" w:rsidRDefault="00383AB0" w:rsidP="00383AB0">
            <w:pPr>
              <w:rPr>
                <w:b/>
                <w:bCs/>
                <w:lang w:val="en-ID"/>
              </w:rPr>
            </w:pPr>
            <w:r w:rsidRPr="00383AB0">
              <w:rPr>
                <w:b/>
                <w:bCs/>
                <w:lang w:val="en-ID"/>
              </w:rPr>
              <w:t>Method Name</w:t>
            </w:r>
          </w:p>
        </w:tc>
        <w:tc>
          <w:tcPr>
            <w:tcW w:w="0" w:type="auto"/>
            <w:vAlign w:val="center"/>
            <w:hideMark/>
          </w:tcPr>
          <w:p w14:paraId="7FFACE9D" w14:textId="77777777" w:rsidR="00383AB0" w:rsidRPr="00383AB0" w:rsidRDefault="00383AB0" w:rsidP="00383AB0">
            <w:pPr>
              <w:rPr>
                <w:b/>
                <w:bCs/>
                <w:lang w:val="en-ID"/>
              </w:rPr>
            </w:pPr>
            <w:r w:rsidRPr="00383AB0">
              <w:rPr>
                <w:b/>
                <w:bCs/>
                <w:lang w:val="en-ID"/>
              </w:rPr>
              <w:t>Input Arguments</w:t>
            </w:r>
          </w:p>
        </w:tc>
        <w:tc>
          <w:tcPr>
            <w:tcW w:w="0" w:type="auto"/>
            <w:vAlign w:val="center"/>
            <w:hideMark/>
          </w:tcPr>
          <w:p w14:paraId="53D5554B" w14:textId="77777777" w:rsidR="00383AB0" w:rsidRPr="00383AB0" w:rsidRDefault="00383AB0" w:rsidP="00383AB0">
            <w:pPr>
              <w:rPr>
                <w:b/>
                <w:bCs/>
                <w:lang w:val="en-ID"/>
              </w:rPr>
            </w:pPr>
            <w:r w:rsidRPr="00383AB0">
              <w:rPr>
                <w:b/>
                <w:bCs/>
                <w:lang w:val="en-ID"/>
              </w:rPr>
              <w:t>Implementation Details</w:t>
            </w:r>
          </w:p>
        </w:tc>
      </w:tr>
      <w:tr w:rsidR="00383AB0" w:rsidRPr="00383AB0" w14:paraId="38DAA07F" w14:textId="77777777" w:rsidTr="0038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D23B" w14:textId="77777777" w:rsidR="00383AB0" w:rsidRPr="00383AB0" w:rsidRDefault="00383AB0" w:rsidP="00383AB0">
            <w:pPr>
              <w:rPr>
                <w:lang w:val="en-ID"/>
              </w:rPr>
            </w:pPr>
            <w:r w:rsidRPr="00383AB0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23EA30" w14:textId="77777777" w:rsidR="00383AB0" w:rsidRPr="00383AB0" w:rsidRDefault="00383AB0" w:rsidP="00383AB0">
            <w:pPr>
              <w:rPr>
                <w:lang w:val="en-ID"/>
              </w:rPr>
            </w:pPr>
            <w:proofErr w:type="spellStart"/>
            <w:r w:rsidRPr="00383AB0">
              <w:rPr>
                <w:lang w:val="en-ID"/>
              </w:rPr>
              <w:t>VisitorController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C1B97" w14:textId="77777777" w:rsidR="00383AB0" w:rsidRPr="00383AB0" w:rsidRDefault="00383AB0" w:rsidP="00383AB0">
            <w:pPr>
              <w:rPr>
                <w:lang w:val="en-ID"/>
              </w:rPr>
            </w:pPr>
            <w:proofErr w:type="spellStart"/>
            <w:r w:rsidRPr="00383AB0">
              <w:rPr>
                <w:lang w:val="en-ID"/>
              </w:rPr>
              <w:t>registerVisitor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B35EB" w14:textId="77777777" w:rsidR="00383AB0" w:rsidRPr="00383AB0" w:rsidRDefault="00383AB0" w:rsidP="00383AB0">
            <w:pPr>
              <w:rPr>
                <w:lang w:val="en-ID"/>
              </w:rPr>
            </w:pPr>
            <w:r w:rsidRPr="00383AB0">
              <w:rPr>
                <w:lang w:val="en-ID"/>
              </w:rPr>
              <w:t>@Valid @RequestBody Visitor</w:t>
            </w:r>
          </w:p>
        </w:tc>
        <w:tc>
          <w:tcPr>
            <w:tcW w:w="0" w:type="auto"/>
            <w:vAlign w:val="center"/>
            <w:hideMark/>
          </w:tcPr>
          <w:p w14:paraId="15F0257B" w14:textId="77777777" w:rsidR="00383AB0" w:rsidRPr="00383AB0" w:rsidRDefault="00383AB0" w:rsidP="00383AB0">
            <w:pPr>
              <w:rPr>
                <w:lang w:val="en-ID"/>
              </w:rPr>
            </w:pPr>
            <w:r w:rsidRPr="00383AB0">
              <w:rPr>
                <w:lang w:val="en-ID"/>
              </w:rPr>
              <w:t xml:space="preserve">Calls </w:t>
            </w:r>
            <w:proofErr w:type="spellStart"/>
            <w:r w:rsidRPr="00383AB0">
              <w:rPr>
                <w:lang w:val="en-ID"/>
              </w:rPr>
              <w:t>visitorService.registerVisitor</w:t>
            </w:r>
            <w:proofErr w:type="spellEnd"/>
            <w:r w:rsidRPr="00383AB0">
              <w:rPr>
                <w:lang w:val="en-ID"/>
              </w:rPr>
              <w:t xml:space="preserve">() and returns </w:t>
            </w:r>
            <w:proofErr w:type="spellStart"/>
            <w:r w:rsidRPr="00383AB0">
              <w:rPr>
                <w:lang w:val="en-ID"/>
              </w:rPr>
              <w:t>ResponseEntity</w:t>
            </w:r>
            <w:proofErr w:type="spellEnd"/>
          </w:p>
        </w:tc>
      </w:tr>
      <w:tr w:rsidR="00383AB0" w:rsidRPr="00383AB0" w14:paraId="057752BF" w14:textId="77777777" w:rsidTr="0038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C068C" w14:textId="77777777" w:rsidR="00383AB0" w:rsidRPr="00383AB0" w:rsidRDefault="00383AB0" w:rsidP="00383AB0">
            <w:pPr>
              <w:rPr>
                <w:lang w:val="en-ID"/>
              </w:rPr>
            </w:pPr>
            <w:r w:rsidRPr="00383AB0">
              <w:rPr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A3FD9B" w14:textId="77777777" w:rsidR="00383AB0" w:rsidRPr="00383AB0" w:rsidRDefault="00383AB0" w:rsidP="00383AB0">
            <w:pPr>
              <w:rPr>
                <w:lang w:val="en-ID"/>
              </w:rPr>
            </w:pPr>
            <w:proofErr w:type="spellStart"/>
            <w:r w:rsidRPr="00383AB0">
              <w:rPr>
                <w:lang w:val="en-ID"/>
              </w:rPr>
              <w:t>VisitorController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4E77F" w14:textId="77777777" w:rsidR="00383AB0" w:rsidRPr="00383AB0" w:rsidRDefault="00383AB0" w:rsidP="00383AB0">
            <w:pPr>
              <w:rPr>
                <w:lang w:val="en-ID"/>
              </w:rPr>
            </w:pPr>
            <w:proofErr w:type="spellStart"/>
            <w:r w:rsidRPr="00383AB0">
              <w:rPr>
                <w:lang w:val="en-ID"/>
              </w:rPr>
              <w:t>getAllVisitors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1B1D9" w14:textId="77777777" w:rsidR="00383AB0" w:rsidRPr="00383AB0" w:rsidRDefault="00383AB0" w:rsidP="00383AB0">
            <w:pPr>
              <w:rPr>
                <w:lang w:val="en-ID"/>
              </w:rPr>
            </w:pPr>
            <w:r w:rsidRPr="00383AB0">
              <w:rPr>
                <w:lang w:val="en-ID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9C0D34F" w14:textId="77777777" w:rsidR="00383AB0" w:rsidRPr="00383AB0" w:rsidRDefault="00383AB0" w:rsidP="00383AB0">
            <w:pPr>
              <w:rPr>
                <w:lang w:val="en-ID"/>
              </w:rPr>
            </w:pPr>
            <w:r w:rsidRPr="00383AB0">
              <w:rPr>
                <w:lang w:val="en-ID"/>
              </w:rPr>
              <w:t xml:space="preserve">Calls </w:t>
            </w:r>
            <w:proofErr w:type="spellStart"/>
            <w:r w:rsidRPr="00383AB0">
              <w:rPr>
                <w:lang w:val="en-ID"/>
              </w:rPr>
              <w:t>visitorService.getAllVisitors</w:t>
            </w:r>
            <w:proofErr w:type="spellEnd"/>
            <w:r w:rsidRPr="00383AB0">
              <w:rPr>
                <w:lang w:val="en-ID"/>
              </w:rPr>
              <w:t>() and returns list</w:t>
            </w:r>
          </w:p>
        </w:tc>
      </w:tr>
      <w:tr w:rsidR="00383AB0" w:rsidRPr="00383AB0" w14:paraId="591F8AB5" w14:textId="77777777" w:rsidTr="0038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E2315" w14:textId="77777777" w:rsidR="00383AB0" w:rsidRPr="00383AB0" w:rsidRDefault="00383AB0" w:rsidP="00383AB0">
            <w:pPr>
              <w:rPr>
                <w:lang w:val="en-ID"/>
              </w:rPr>
            </w:pPr>
            <w:r w:rsidRPr="00383AB0">
              <w:rPr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84B139" w14:textId="77777777" w:rsidR="00383AB0" w:rsidRPr="00383AB0" w:rsidRDefault="00383AB0" w:rsidP="00383AB0">
            <w:pPr>
              <w:rPr>
                <w:lang w:val="en-ID"/>
              </w:rPr>
            </w:pPr>
            <w:proofErr w:type="spellStart"/>
            <w:r w:rsidRPr="00383AB0">
              <w:rPr>
                <w:lang w:val="en-ID"/>
              </w:rPr>
              <w:t>VisitorController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FB451" w14:textId="77777777" w:rsidR="00383AB0" w:rsidRPr="00383AB0" w:rsidRDefault="00383AB0" w:rsidP="00383AB0">
            <w:pPr>
              <w:rPr>
                <w:lang w:val="en-ID"/>
              </w:rPr>
            </w:pPr>
            <w:proofErr w:type="spellStart"/>
            <w:r w:rsidRPr="00383AB0">
              <w:rPr>
                <w:lang w:val="en-ID"/>
              </w:rPr>
              <w:t>updateVisitor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574C0" w14:textId="77777777" w:rsidR="00383AB0" w:rsidRPr="00383AB0" w:rsidRDefault="00383AB0" w:rsidP="00383AB0">
            <w:pPr>
              <w:rPr>
                <w:lang w:val="en-ID"/>
              </w:rPr>
            </w:pPr>
            <w:r w:rsidRPr="00383AB0">
              <w:rPr>
                <w:lang w:val="en-ID"/>
              </w:rPr>
              <w:t>@PathVariable id, @RequestBody Visitor</w:t>
            </w:r>
          </w:p>
        </w:tc>
        <w:tc>
          <w:tcPr>
            <w:tcW w:w="0" w:type="auto"/>
            <w:vAlign w:val="center"/>
            <w:hideMark/>
          </w:tcPr>
          <w:p w14:paraId="015C9DD4" w14:textId="77777777" w:rsidR="00383AB0" w:rsidRPr="00383AB0" w:rsidRDefault="00383AB0" w:rsidP="00383AB0">
            <w:pPr>
              <w:rPr>
                <w:lang w:val="en-ID"/>
              </w:rPr>
            </w:pPr>
            <w:r w:rsidRPr="00383AB0">
              <w:rPr>
                <w:lang w:val="en-ID"/>
              </w:rPr>
              <w:t xml:space="preserve">Calls </w:t>
            </w:r>
            <w:proofErr w:type="spellStart"/>
            <w:r w:rsidRPr="00383AB0">
              <w:rPr>
                <w:lang w:val="en-ID"/>
              </w:rPr>
              <w:t>visitorService.updateVisitor</w:t>
            </w:r>
            <w:proofErr w:type="spellEnd"/>
            <w:r w:rsidRPr="00383AB0">
              <w:rPr>
                <w:lang w:val="en-ID"/>
              </w:rPr>
              <w:t>() and returns updated record</w:t>
            </w:r>
          </w:p>
        </w:tc>
      </w:tr>
      <w:tr w:rsidR="00383AB0" w:rsidRPr="00383AB0" w14:paraId="40AEF7E0" w14:textId="77777777" w:rsidTr="0038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208B" w14:textId="77777777" w:rsidR="00383AB0" w:rsidRPr="00383AB0" w:rsidRDefault="00383AB0" w:rsidP="00383AB0">
            <w:pPr>
              <w:rPr>
                <w:lang w:val="en-ID"/>
              </w:rPr>
            </w:pPr>
            <w:r w:rsidRPr="00383AB0">
              <w:rPr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022AD2" w14:textId="77777777" w:rsidR="00383AB0" w:rsidRPr="00383AB0" w:rsidRDefault="00383AB0" w:rsidP="00383AB0">
            <w:pPr>
              <w:rPr>
                <w:lang w:val="en-ID"/>
              </w:rPr>
            </w:pPr>
            <w:proofErr w:type="spellStart"/>
            <w:r w:rsidRPr="00383AB0">
              <w:rPr>
                <w:lang w:val="en-ID"/>
              </w:rPr>
              <w:t>VisitorController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18836" w14:textId="77777777" w:rsidR="00383AB0" w:rsidRPr="00383AB0" w:rsidRDefault="00383AB0" w:rsidP="00383AB0">
            <w:pPr>
              <w:rPr>
                <w:lang w:val="en-ID"/>
              </w:rPr>
            </w:pPr>
            <w:proofErr w:type="spellStart"/>
            <w:r w:rsidRPr="00383AB0">
              <w:rPr>
                <w:lang w:val="en-ID"/>
              </w:rPr>
              <w:t>deleteVisitor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37C39" w14:textId="77777777" w:rsidR="00383AB0" w:rsidRPr="00383AB0" w:rsidRDefault="00383AB0" w:rsidP="00383AB0">
            <w:pPr>
              <w:rPr>
                <w:lang w:val="en-ID"/>
              </w:rPr>
            </w:pPr>
            <w:r w:rsidRPr="00383AB0">
              <w:rPr>
                <w:lang w:val="en-ID"/>
              </w:rPr>
              <w:t>@PathVariable id</w:t>
            </w:r>
          </w:p>
        </w:tc>
        <w:tc>
          <w:tcPr>
            <w:tcW w:w="0" w:type="auto"/>
            <w:vAlign w:val="center"/>
            <w:hideMark/>
          </w:tcPr>
          <w:p w14:paraId="4601733E" w14:textId="77777777" w:rsidR="00383AB0" w:rsidRPr="00383AB0" w:rsidRDefault="00383AB0" w:rsidP="00383AB0">
            <w:pPr>
              <w:rPr>
                <w:lang w:val="en-ID"/>
              </w:rPr>
            </w:pPr>
            <w:r w:rsidRPr="00383AB0">
              <w:rPr>
                <w:lang w:val="en-ID"/>
              </w:rPr>
              <w:t xml:space="preserve">Calls </w:t>
            </w:r>
            <w:proofErr w:type="spellStart"/>
            <w:r w:rsidRPr="00383AB0">
              <w:rPr>
                <w:lang w:val="en-ID"/>
              </w:rPr>
              <w:t>visitorService.deleteVisitor</w:t>
            </w:r>
            <w:proofErr w:type="spellEnd"/>
            <w:r w:rsidRPr="00383AB0">
              <w:rPr>
                <w:lang w:val="en-ID"/>
              </w:rPr>
              <w:t>() and returns HTTP 204 or appropriate status</w:t>
            </w:r>
          </w:p>
        </w:tc>
      </w:tr>
    </w:tbl>
    <w:p w14:paraId="72CAA18D" w14:textId="77777777" w:rsidR="00A67CF9" w:rsidRDefault="00A67CF9"/>
    <w:sectPr w:rsidR="00A67CF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BF367" w14:textId="77777777" w:rsidR="004D34E7" w:rsidRDefault="004D34E7">
      <w:pPr>
        <w:spacing w:line="240" w:lineRule="auto"/>
      </w:pPr>
      <w:r>
        <w:separator/>
      </w:r>
    </w:p>
  </w:endnote>
  <w:endnote w:type="continuationSeparator" w:id="0">
    <w:p w14:paraId="1DA17EED" w14:textId="77777777" w:rsidR="004D34E7" w:rsidRDefault="004D34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701E1" w14:textId="77777777" w:rsidR="004D34E7" w:rsidRDefault="004D34E7">
      <w:pPr>
        <w:spacing w:after="0"/>
      </w:pPr>
      <w:r>
        <w:separator/>
      </w:r>
    </w:p>
  </w:footnote>
  <w:footnote w:type="continuationSeparator" w:id="0">
    <w:p w14:paraId="5195BEF3" w14:textId="77777777" w:rsidR="004D34E7" w:rsidRDefault="004D34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35096645">
    <w:abstractNumId w:val="5"/>
  </w:num>
  <w:num w:numId="2" w16cid:durableId="971591779">
    <w:abstractNumId w:val="3"/>
  </w:num>
  <w:num w:numId="3" w16cid:durableId="1001735212">
    <w:abstractNumId w:val="2"/>
  </w:num>
  <w:num w:numId="4" w16cid:durableId="1931354700">
    <w:abstractNumId w:val="4"/>
  </w:num>
  <w:num w:numId="5" w16cid:durableId="1918244322">
    <w:abstractNumId w:val="1"/>
  </w:num>
  <w:num w:numId="6" w16cid:durableId="158217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0E3"/>
    <w:rsid w:val="0015074B"/>
    <w:rsid w:val="0029639D"/>
    <w:rsid w:val="00326F90"/>
    <w:rsid w:val="00383AB0"/>
    <w:rsid w:val="004D34E7"/>
    <w:rsid w:val="00A67CF9"/>
    <w:rsid w:val="00AA1D8D"/>
    <w:rsid w:val="00B47730"/>
    <w:rsid w:val="00CB0664"/>
    <w:rsid w:val="00ED4DFE"/>
    <w:rsid w:val="00FC693F"/>
    <w:rsid w:val="0ADF48CC"/>
    <w:rsid w:val="1566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C3A50"/>
  <w14:defaultImageDpi w14:val="300"/>
  <w15:docId w15:val="{6CB79752-9151-451B-8FC6-9A816F0D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4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0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9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13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7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9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00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27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46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640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364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430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587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332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2609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6953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375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749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081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062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3804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506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394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83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932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613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23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26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95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551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26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467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06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200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3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6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2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23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892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35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03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1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41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2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969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17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53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9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35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14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22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73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2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404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90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9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9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1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49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0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37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879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467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36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692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508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659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0654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32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713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03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178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906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9407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434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801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081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139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372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722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563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646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5267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52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389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4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0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87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61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4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4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40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07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82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52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3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36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7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31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94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1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46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332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27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56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62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327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06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79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4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04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23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844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631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6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51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1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40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7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95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07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131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4214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237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270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9557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756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98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619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344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158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425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933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260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6455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386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951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192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515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842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193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899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072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3216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735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42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4986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375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55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60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40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701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222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50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903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0460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26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45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759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966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846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0675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152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93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063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398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76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3565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7183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16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3145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720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079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719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9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8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6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27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49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5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59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0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49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220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9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9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5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4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9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5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65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0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2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72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44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93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341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661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8947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89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286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98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341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70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565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246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997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0656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1886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5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0410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30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887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151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371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17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790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991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5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620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2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23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3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2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8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0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608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53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90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2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7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3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59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37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37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8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03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32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89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93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09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806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6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25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33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1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0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60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1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388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200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30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445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503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826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776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86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5389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16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60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570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2576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45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9729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30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5074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437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85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759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4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27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63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63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40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2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0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22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43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482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8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9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82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2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54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7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23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8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012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1289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568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658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078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472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5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85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621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54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84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2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8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2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63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51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26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843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0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7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08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72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5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53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9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63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95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9122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113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326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144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666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65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9208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422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31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207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49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298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5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729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97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96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479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24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7910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979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035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72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332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28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6388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002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341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761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07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479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082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270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435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2976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753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2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840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705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657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351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008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784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4163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204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889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9133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8076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462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596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891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873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347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2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1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2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6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1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49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5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7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40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534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491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6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339</Words>
  <Characters>2187</Characters>
  <Application>Microsoft Office Word</Application>
  <DocSecurity>0</DocSecurity>
  <Lines>136</Lines>
  <Paragraphs>93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V, Vijayalakshmi (Cognizant)</cp:lastModifiedBy>
  <cp:revision>3</cp:revision>
  <dcterms:created xsi:type="dcterms:W3CDTF">2013-12-23T23:15:00Z</dcterms:created>
  <dcterms:modified xsi:type="dcterms:W3CDTF">2025-07-05T09:42:00Z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FE8C361509D543798D6B924CF82BF622_12</vt:lpwstr>
  </property>
  <property fmtid="{D5CDD505-2E9C-101B-9397-08002B2CF9AE}" pid="4" name="GrammarlyDocumentId">
    <vt:lpwstr>111953e9-67b9-4284-8f54-14690fbbe374</vt:lpwstr>
  </property>
</Properties>
</file>