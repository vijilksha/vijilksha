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CC036">
      <w:pPr>
        <w:pStyle w:val="2"/>
        <w:rPr>
          <w:color w:val="auto"/>
        </w:rPr>
      </w:pPr>
      <w:r>
        <w:rPr>
          <w:color w:val="auto"/>
        </w:rPr>
        <w:t>React Hands-on: Intermediate to Advanced Concepts for SDET</w:t>
      </w:r>
    </w:p>
    <w:p w14:paraId="3167EAF9">
      <w:pPr>
        <w:pStyle w:val="3"/>
        <w:rPr>
          <w:color w:val="auto"/>
        </w:rPr>
      </w:pPr>
      <w:r>
        <w:rPr>
          <w:color w:val="auto"/>
        </w:rPr>
        <w:t>Objective</w:t>
      </w:r>
    </w:p>
    <w:p w14:paraId="25C9074A">
      <w:r>
        <w:t>This hands-on guide is crafted for Senior Software Development Engineers in Test (SDET) who have basic knowledge of React and aim to master intermediate and advanced concepts. By the end of this hands-on, SDETs should be able to handle component architecture, conditional rendering, form validations, state management with Context API, and basic API integration using hooks.</w:t>
      </w:r>
    </w:p>
    <w:p w14:paraId="49149CD0">
      <w:pPr>
        <w:pStyle w:val="3"/>
        <w:rPr>
          <w:color w:val="auto"/>
        </w:rPr>
      </w:pPr>
      <w:r>
        <w:rPr>
          <w:color w:val="auto"/>
        </w:rPr>
        <w:t>1. Component Architecture &amp; Reusability</w:t>
      </w:r>
    </w:p>
    <w:p w14:paraId="4BA8CB14">
      <w:r>
        <w:t>Break your UI into reusable and meaningful components. Follow folder structure like components/, pages/, utils/ etc.</w:t>
      </w:r>
      <w:r>
        <w:br w:type="textWrapping"/>
      </w:r>
      <w:r>
        <w:t>Example reusable component:</w:t>
      </w:r>
    </w:p>
    <w:p w14:paraId="4E3DE201">
      <w:r>
        <w:br w:type="textWrapping"/>
      </w:r>
      <w:r>
        <w:t>function Button({ text, onClick }) {</w:t>
      </w:r>
      <w:r>
        <w:br w:type="textWrapping"/>
      </w:r>
      <w:r>
        <w:t xml:space="preserve">  return &lt;button onClick={onClick}&gt;{text}&lt;/button&gt;;</w:t>
      </w:r>
      <w:r>
        <w:br w:type="textWrapping"/>
      </w:r>
      <w:r>
        <w:t>}</w:t>
      </w:r>
      <w:r>
        <w:br w:type="textWrapping"/>
      </w:r>
    </w:p>
    <w:p w14:paraId="131E0CA0">
      <w:pPr>
        <w:pStyle w:val="3"/>
      </w:pPr>
      <w:r>
        <w:rPr>
          <w:color w:val="auto"/>
        </w:rPr>
        <w:t>2. Conditional Rendering</w:t>
      </w:r>
    </w:p>
    <w:p w14:paraId="15C68FCC">
      <w:r>
        <w:t>React allows conditional rendering using logical operators or ternary conditions.</w:t>
      </w:r>
    </w:p>
    <w:p w14:paraId="1891FE92">
      <w:r>
        <w:br w:type="textWrapping"/>
      </w:r>
      <w:r>
        <w:t>function Greeting({ isLoggedIn }) {</w:t>
      </w:r>
      <w:r>
        <w:br w:type="textWrapping"/>
      </w:r>
      <w:r>
        <w:t xml:space="preserve">  return &lt;h1&gt;{isLoggedIn ? 'Welcome back!' : 'Please log in'}&lt;/h1&gt;;</w:t>
      </w:r>
      <w:r>
        <w:br w:type="textWrapping"/>
      </w:r>
      <w:r>
        <w:t>}</w:t>
      </w:r>
      <w:r>
        <w:br w:type="textWrapping"/>
      </w:r>
    </w:p>
    <w:p w14:paraId="2942D222">
      <w:pPr>
        <w:pStyle w:val="3"/>
      </w:pPr>
      <w:r>
        <w:rPr>
          <w:color w:val="auto"/>
        </w:rPr>
        <w:t>3. Forms &amp; Validation</w:t>
      </w:r>
    </w:p>
    <w:p w14:paraId="633A0F5E">
      <w:r>
        <w:t>React forms can manage inputs using state. Basic validation can be handled with simple condition checks.</w:t>
      </w:r>
      <w:r>
        <w:br w:type="textWrapping"/>
      </w:r>
      <w:r>
        <w:t>In production, libraries like Formik and Yup are recommended.</w:t>
      </w:r>
    </w:p>
    <w:p w14:paraId="4EAE83A6">
      <w:r>
        <w:br w:type="textWrapping"/>
      </w:r>
      <w:r>
        <w:t>function LoginForm() {</w:t>
      </w:r>
      <w:r>
        <w:br w:type="textWrapping"/>
      </w:r>
      <w:r>
        <w:t xml:space="preserve">  const [email, setEmail] = useState('');</w:t>
      </w:r>
      <w:r>
        <w:br w:type="textWrapping"/>
      </w:r>
      <w:r>
        <w:t xml:space="preserve">  const [error, setError] = useState('');</w:t>
      </w:r>
      <w:r>
        <w:br w:type="textWrapping"/>
      </w:r>
      <w:r>
        <w:br w:type="textWrapping"/>
      </w:r>
      <w:r>
        <w:t xml:space="preserve">  const handleSubmit = (e) =&gt; {</w:t>
      </w:r>
      <w:r>
        <w:br w:type="textWrapping"/>
      </w:r>
      <w:r>
        <w:t xml:space="preserve">    e.preventDefault();</w:t>
      </w:r>
      <w:r>
        <w:br w:type="textWrapping"/>
      </w:r>
      <w:r>
        <w:t xml:space="preserve">    if (!email.includes('@')) {</w:t>
      </w:r>
      <w:r>
        <w:br w:type="textWrapping"/>
      </w:r>
      <w:r>
        <w:t xml:space="preserve">      setError('Invalid email');</w:t>
      </w:r>
      <w:r>
        <w:br w:type="textWrapping"/>
      </w:r>
      <w:r>
        <w:t xml:space="preserve">    } else {</w:t>
      </w:r>
      <w:r>
        <w:br w:type="textWrapping"/>
      </w:r>
      <w:r>
        <w:t xml:space="preserve">      setError('');</w:t>
      </w:r>
      <w:r>
        <w:br w:type="textWrapping"/>
      </w:r>
      <w:r>
        <w:t xml:space="preserve">      alert('Submitted');</w:t>
      </w:r>
      <w:r>
        <w:br w:type="textWrapping"/>
      </w:r>
      <w:r>
        <w:t xml:space="preserve">    }</w:t>
      </w:r>
      <w:r>
        <w:br w:type="textWrapping"/>
      </w:r>
      <w:r>
        <w:t xml:space="preserve">  };</w:t>
      </w:r>
      <w:r>
        <w:br w:type="textWrapping"/>
      </w:r>
      <w:r>
        <w:br w:type="textWrapping"/>
      </w:r>
      <w:r>
        <w:t xml:space="preserve">  return (</w:t>
      </w:r>
      <w:r>
        <w:br w:type="textWrapping"/>
      </w:r>
      <w:r>
        <w:t xml:space="preserve">    &lt;form onSubmit={handleSubmit}&gt;</w:t>
      </w:r>
      <w:r>
        <w:br w:type="textWrapping"/>
      </w:r>
      <w:r>
        <w:t xml:space="preserve">      &lt;input value={email} onChange={(e) =&gt; setEmail(e.target.value)} placeholder="Enter email" /&gt;</w:t>
      </w:r>
      <w:r>
        <w:br w:type="textWrapping"/>
      </w:r>
      <w:r>
        <w:t xml:space="preserve">      &lt;button type="submit"&gt;Submit&lt;/button&gt;</w:t>
      </w:r>
      <w:r>
        <w:br w:type="textWrapping"/>
      </w:r>
      <w:r>
        <w:t xml:space="preserve">      {error &amp;&amp; &lt;p style={{color: 'red'}}&gt;{error}&lt;/p&gt;}</w:t>
      </w:r>
      <w:r>
        <w:br w:type="textWrapping"/>
      </w:r>
      <w:r>
        <w:t xml:space="preserve">    &lt;/form&gt;</w:t>
      </w:r>
      <w:r>
        <w:br w:type="textWrapping"/>
      </w:r>
      <w:r>
        <w:t xml:space="preserve">  );</w:t>
      </w:r>
      <w:r>
        <w:br w:type="textWrapping"/>
      </w:r>
      <w:r>
        <w:t>}</w:t>
      </w:r>
      <w:r>
        <w:br w:type="textWrapping"/>
      </w:r>
    </w:p>
    <w:p w14:paraId="59657753">
      <w:pPr>
        <w:pStyle w:val="3"/>
        <w:rPr>
          <w:color w:val="auto"/>
        </w:rPr>
      </w:pPr>
      <w:r>
        <w:rPr>
          <w:color w:val="auto"/>
        </w:rPr>
        <w:t>4. Context API for Global State</w:t>
      </w:r>
    </w:p>
    <w:p w14:paraId="514B7873">
      <w:r>
        <w:t>Use Context API to share state across components without prop drilling.</w:t>
      </w:r>
    </w:p>
    <w:p w14:paraId="7A47DB8F">
      <w:r>
        <w:br w:type="textWrapping"/>
      </w:r>
      <w:r>
        <w:t>const UserContext = React.createContext();</w:t>
      </w:r>
      <w:r>
        <w:br w:type="textWrapping"/>
      </w:r>
      <w:r>
        <w:br w:type="textWrapping"/>
      </w:r>
      <w:r>
        <w:t>function App() {</w:t>
      </w:r>
      <w:r>
        <w:br w:type="textWrapping"/>
      </w:r>
      <w:r>
        <w:t xml:space="preserve">  const [user, setUser] = useState('SrSDET');</w:t>
      </w:r>
      <w:r>
        <w:br w:type="textWrapping"/>
      </w:r>
      <w:r>
        <w:br w:type="textWrapping"/>
      </w:r>
      <w:r>
        <w:t xml:space="preserve">  return (</w:t>
      </w:r>
      <w:r>
        <w:br w:type="textWrapping"/>
      </w:r>
      <w:r>
        <w:t xml:space="preserve">    &lt;UserContext.Provider value={user}&gt;</w:t>
      </w:r>
      <w:r>
        <w:br w:type="textWrapping"/>
      </w:r>
      <w:r>
        <w:t xml:space="preserve">      &lt;Dashboard /&gt;</w:t>
      </w:r>
      <w:r>
        <w:br w:type="textWrapping"/>
      </w:r>
      <w:r>
        <w:t xml:space="preserve">    &lt;/UserContext.Provider&gt;</w:t>
      </w:r>
      <w:r>
        <w:br w:type="textWrapping"/>
      </w:r>
      <w:r>
        <w:t xml:space="preserve">  );</w:t>
      </w:r>
      <w:r>
        <w:br w:type="textWrapping"/>
      </w:r>
      <w:r>
        <w:t>}</w:t>
      </w:r>
      <w:r>
        <w:br w:type="textWrapping"/>
      </w:r>
      <w:r>
        <w:br w:type="textWrapping"/>
      </w:r>
      <w:r>
        <w:t>function Dashboard() {</w:t>
      </w:r>
      <w:r>
        <w:br w:type="textWrapping"/>
      </w:r>
      <w:r>
        <w:t xml:space="preserve">  const user = useContext(UserContext);</w:t>
      </w:r>
      <w:r>
        <w:br w:type="textWrapping"/>
      </w:r>
      <w:r>
        <w:t xml:space="preserve">  return &lt;h2&gt;Welcome, {user}&lt;/h2&gt;;</w:t>
      </w:r>
      <w:r>
        <w:br w:type="textWrapping"/>
      </w:r>
      <w:r>
        <w:t>}</w:t>
      </w:r>
      <w:r>
        <w:br w:type="textWrapping"/>
      </w:r>
    </w:p>
    <w:p w14:paraId="7F1B72F1">
      <w:pPr>
        <w:pStyle w:val="3"/>
        <w:rPr>
          <w:color w:val="auto"/>
        </w:rPr>
      </w:pPr>
      <w:r>
        <w:rPr>
          <w:color w:val="auto"/>
        </w:rPr>
        <w:t>5. Fetching Data with useEffect</w:t>
      </w:r>
    </w:p>
    <w:p w14:paraId="72999607">
      <w:r>
        <w:t>Using useEffect and fetch/axios to call APIs when a component loads.</w:t>
      </w:r>
    </w:p>
    <w:p w14:paraId="0FD46AE1">
      <w:r>
        <w:br w:type="textWrapping"/>
      </w:r>
      <w:r>
        <w:t>import { useEffect, useState } from 'react';</w:t>
      </w:r>
      <w:r>
        <w:br w:type="textWrapping"/>
      </w:r>
      <w:r>
        <w:br w:type="textWrapping"/>
      </w:r>
      <w:r>
        <w:t>function UserList() {</w:t>
      </w:r>
      <w:r>
        <w:br w:type="textWrapping"/>
      </w:r>
      <w:r>
        <w:t xml:space="preserve">  const [users, setUsers] = useState([]);</w:t>
      </w:r>
      <w:r>
        <w:br w:type="textWrapping"/>
      </w:r>
      <w:r>
        <w:br w:type="textWrapping"/>
      </w:r>
      <w:r>
        <w:t xml:space="preserve">  useEffect(() =&gt; {</w:t>
      </w:r>
      <w:r>
        <w:br w:type="textWrapping"/>
      </w:r>
      <w:r>
        <w:t xml:space="preserve">    fetch('https://jsonplaceholder.typicode.com/users')</w:t>
      </w:r>
      <w:r>
        <w:br w:type="textWrapping"/>
      </w:r>
      <w:r>
        <w:t xml:space="preserve">      .then(res =&gt; res.json())</w:t>
      </w:r>
      <w:r>
        <w:br w:type="textWrapping"/>
      </w:r>
      <w:r>
        <w:t xml:space="preserve">      .then(data =&gt; setUsers(data));</w:t>
      </w:r>
      <w:r>
        <w:br w:type="textWrapping"/>
      </w:r>
      <w:r>
        <w:t xml:space="preserve">  }, []);</w:t>
      </w:r>
      <w:r>
        <w:br w:type="textWrapping"/>
      </w:r>
      <w:r>
        <w:br w:type="textWrapping"/>
      </w:r>
      <w:r>
        <w:t xml:space="preserve">  return (</w:t>
      </w:r>
      <w:r>
        <w:br w:type="textWrapping"/>
      </w:r>
      <w:r>
        <w:t xml:space="preserve">    &lt;ul&gt;</w:t>
      </w:r>
      <w:r>
        <w:br w:type="textWrapping"/>
      </w:r>
      <w:r>
        <w:t xml:space="preserve">      {users.map(user =&gt; &lt;li key={user.id}&gt;{user.name}&lt;/li&gt;)}</w:t>
      </w:r>
      <w:r>
        <w:br w:type="textWrapping"/>
      </w:r>
      <w:r>
        <w:t xml:space="preserve">    &lt;/ul&gt;</w:t>
      </w:r>
      <w:bookmarkStart w:id="0" w:name="_GoBack"/>
      <w:bookmarkEnd w:id="0"/>
      <w:r>
        <w:br w:type="textWrapping"/>
      </w:r>
      <w:r>
        <w:t xml:space="preserve">  );</w:t>
      </w:r>
      <w:r>
        <w:br w:type="textWrapping"/>
      </w:r>
      <w:r>
        <w:t>}</w:t>
      </w:r>
      <w:r>
        <w:br w:type="textWrapping"/>
      </w:r>
    </w:p>
    <w:p w14:paraId="42CAD3B3">
      <w:pPr>
        <w:pStyle w:val="3"/>
      </w:pPr>
      <w:r>
        <w:rPr>
          <w:color w:val="auto"/>
        </w:rPr>
        <w:t>Summary</w:t>
      </w:r>
    </w:p>
    <w:p w14:paraId="760B27FF">
      <w:r>
        <w:t>This SDET hands-on covered:</w:t>
      </w:r>
      <w:r>
        <w:br w:type="textWrapping"/>
      </w:r>
      <w:r>
        <w:t>- Component-based architecture and reusability</w:t>
      </w:r>
      <w:r>
        <w:br w:type="textWrapping"/>
      </w:r>
      <w:r>
        <w:t>- Conditional rendering and forms with validation</w:t>
      </w:r>
      <w:r>
        <w:br w:type="textWrapping"/>
      </w:r>
      <w:r>
        <w:t>- Global state management using Context API</w:t>
      </w:r>
      <w:r>
        <w:br w:type="textWrapping"/>
      </w:r>
      <w:r>
        <w:t>- Fetching and rendering data from APIs using useEffect</w:t>
      </w:r>
      <w:r>
        <w:br w:type="textWrapping"/>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4E1F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2025-06-11T23:14:31Z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171A4CAF70264F12B93D56AAD2922E11_12</vt:lpwstr>
  </property>
</Properties>
</file>