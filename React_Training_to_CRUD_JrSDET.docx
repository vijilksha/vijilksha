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183CC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React Hands-on: From Hello React to Simple CRUD</w:t>
      </w:r>
    </w:p>
    <w:p w14:paraId="19BFB3E6">
      <w:pPr>
        <w:pStyle w:val="3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Objective</w:t>
      </w:r>
    </w:p>
    <w:p w14:paraId="3A3BD9D9">
      <w:r>
        <w:t xml:space="preserve">This hands-on guide is designed for Junior Software Development Engineers in Test (JrSDET) who are learning React. , this guide will take </w:t>
      </w:r>
      <w:r>
        <w:rPr>
          <w:rFonts w:hint="default"/>
          <w:lang w:val="en-US"/>
        </w:rPr>
        <w:t>you</w:t>
      </w:r>
      <w:r>
        <w:t xml:space="preserve"> from basic React concepts to implementing a simple CRUD (Create, Read, Update, Delete) application.</w:t>
      </w:r>
    </w:p>
    <w:p w14:paraId="1678AE6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Hello React</w:t>
      </w:r>
    </w:p>
    <w:p w14:paraId="5C5EC944">
      <w:r>
        <w:t>Start by creating a new React application using Create React App.</w:t>
      </w:r>
      <w:r>
        <w:br w:type="textWrapping"/>
      </w:r>
      <w:r>
        <w:br w:type="textWrapping"/>
      </w:r>
      <w:r>
        <w:t>Command:</w:t>
      </w:r>
      <w:r>
        <w:br w:type="textWrapping"/>
      </w:r>
      <w:r>
        <w:t>npx create-react-app hello-react</w:t>
      </w:r>
      <w:r>
        <w:br w:type="textWrapping"/>
      </w:r>
      <w:r>
        <w:t>cd hello-react</w:t>
      </w:r>
      <w:bookmarkStart w:id="0" w:name="_GoBack"/>
      <w:bookmarkEnd w:id="0"/>
      <w:r>
        <w:br w:type="textWrapping"/>
      </w:r>
      <w:r>
        <w:t>npm start</w:t>
      </w:r>
      <w:r>
        <w:br w:type="textWrapping"/>
      </w:r>
      <w:r>
        <w:br w:type="textWrapping"/>
      </w:r>
      <w:r>
        <w:t>This will display the default React screen, indicating that your environment is ready.</w:t>
      </w:r>
    </w:p>
    <w:p w14:paraId="45F25F0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JSX and Functional Components</w:t>
      </w:r>
    </w:p>
    <w:p w14:paraId="48BF0144">
      <w:r>
        <w:t>JSX allows you to write HTML-like code in JavaScript. Replace content in `App.js` with a custom component:</w:t>
      </w:r>
    </w:p>
    <w:p w14:paraId="5816552F">
      <w:r>
        <w:br w:type="textWrapping"/>
      </w:r>
      <w:r>
        <w:t>function Welcome() {</w:t>
      </w:r>
      <w:r>
        <w:br w:type="textWrapping"/>
      </w:r>
      <w:r>
        <w:t xml:space="preserve">  return &lt;h1&gt;Welcome to React Training!&lt;/h1&gt;;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function App() {</w:t>
      </w:r>
      <w:r>
        <w:br w:type="textWrapping"/>
      </w:r>
      <w:r>
        <w:t xml:space="preserve">  return &lt;Welcome /&gt;;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export default App;</w:t>
      </w:r>
      <w:r>
        <w:br w:type="textWrapping"/>
      </w:r>
    </w:p>
    <w:p w14:paraId="31529D0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Props and State Recap</w:t>
      </w:r>
    </w:p>
    <w:p w14:paraId="6D579850">
      <w:r>
        <w:t>Props are used to pass data to components, while state is used to manage internal data that can change over time.</w:t>
      </w:r>
      <w:r>
        <w:br w:type="textWrapping"/>
      </w:r>
      <w:r>
        <w:t>Use the `useState` hook to manage component state.</w:t>
      </w:r>
    </w:p>
    <w:p w14:paraId="294304F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Event Handling</w:t>
      </w:r>
    </w:p>
    <w:p w14:paraId="707D2F72">
      <w:r>
        <w:t>React allows handling user interactions with event listeners:Replace content in `App.js` with a custom component:</w:t>
      </w:r>
    </w:p>
    <w:p w14:paraId="0ACA7D73">
      <w:r>
        <w:br w:type="textWrapping"/>
      </w:r>
    </w:p>
    <w:p w14:paraId="3733DDD8">
      <w:r>
        <w:br w:type="textWrapping"/>
      </w:r>
      <w:r>
        <w:t>function Clicker() {</w:t>
      </w:r>
      <w:r>
        <w:br w:type="textWrapping"/>
      </w:r>
      <w:r>
        <w:t xml:space="preserve">  const handleClick = () =&gt; alert('Button clicked!');</w:t>
      </w:r>
      <w:r>
        <w:br w:type="textWrapping"/>
      </w:r>
      <w:r>
        <w:t xml:space="preserve">  return &lt;button onClick={handleClick}&gt;Click Me&lt;/button&gt;;</w:t>
      </w:r>
      <w:r>
        <w:br w:type="textWrapping"/>
      </w:r>
      <w:r>
        <w:t>}</w:t>
      </w:r>
      <w:r>
        <w:br w:type="textWrapping"/>
      </w:r>
    </w:p>
    <w:p w14:paraId="042453B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 Rendering Lists and Using Keys</w:t>
      </w:r>
    </w:p>
    <w:p w14:paraId="269EF917">
      <w:r>
        <w:t>Use `.map()` to render lists dynamically. Use keys to help React identify list items.Replace content in `App.js` with a custom component:</w:t>
      </w:r>
    </w:p>
    <w:p w14:paraId="746726AC"/>
    <w:p w14:paraId="27769312">
      <w:r>
        <w:br w:type="textWrapping"/>
      </w:r>
      <w:r>
        <w:t>const users = ['</w:t>
      </w:r>
      <w:r>
        <w:rPr>
          <w:rFonts w:hint="default"/>
          <w:lang w:val="en-US"/>
        </w:rPr>
        <w:t>Ram</w:t>
      </w:r>
      <w:r>
        <w:t>', '</w:t>
      </w:r>
      <w:r>
        <w:rPr>
          <w:rFonts w:hint="default"/>
          <w:lang w:val="en-US"/>
        </w:rPr>
        <w:t>Vinu</w:t>
      </w:r>
      <w:r>
        <w:t>', '</w:t>
      </w:r>
      <w:r>
        <w:rPr>
          <w:rFonts w:hint="default"/>
          <w:lang w:val="en-US"/>
        </w:rPr>
        <w:t>Diya</w:t>
      </w:r>
      <w:r>
        <w:t>'];</w:t>
      </w:r>
      <w:r>
        <w:br w:type="textWrapping"/>
      </w:r>
      <w:r>
        <w:t>function UserList() {</w:t>
      </w:r>
      <w:r>
        <w:br w:type="textWrapping"/>
      </w:r>
      <w:r>
        <w:t xml:space="preserve">  return (</w:t>
      </w:r>
      <w:r>
        <w:br w:type="textWrapping"/>
      </w:r>
      <w:r>
        <w:t xml:space="preserve">    &lt;ul&gt;</w:t>
      </w:r>
      <w:r>
        <w:br w:type="textWrapping"/>
      </w:r>
      <w:r>
        <w:t xml:space="preserve">      {users.map((user, index) =&gt; (</w:t>
      </w:r>
      <w:r>
        <w:br w:type="textWrapping"/>
      </w:r>
      <w:r>
        <w:t xml:space="preserve">        &lt;li key={index}&gt;{user}&lt;/li&gt;</w:t>
      </w:r>
      <w:r>
        <w:br w:type="textWrapping"/>
      </w:r>
      <w:r>
        <w:t xml:space="preserve">      ))}</w:t>
      </w:r>
      <w:r>
        <w:br w:type="textWrapping"/>
      </w:r>
      <w:r>
        <w:t xml:space="preserve">    &lt;/ul&gt;</w:t>
      </w:r>
      <w:r>
        <w:br w:type="textWrapping"/>
      </w:r>
      <w:r>
        <w:t xml:space="preserve">  );</w:t>
      </w:r>
      <w:r>
        <w:br w:type="textWrapping"/>
      </w:r>
      <w:r>
        <w:t>}</w:t>
      </w:r>
      <w:r>
        <w:br w:type="textWrapping"/>
      </w:r>
    </w:p>
    <w:p w14:paraId="38263197">
      <w:pPr>
        <w:pStyle w:val="3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6. Building a Simple CRUD App</w:t>
      </w:r>
    </w:p>
    <w:p w14:paraId="1744DA36">
      <w:r>
        <w:t>Goal: Create a React app that can add, edit, delete, and display user items.</w:t>
      </w:r>
      <w:r>
        <w:br w:type="textWrapping"/>
      </w:r>
    </w:p>
    <w:p w14:paraId="4D28D4BE">
      <w:r>
        <w:t>Replace App.js content with:</w:t>
      </w:r>
    </w:p>
    <w:p w14:paraId="1A553F00">
      <w:r>
        <w:br w:type="textWrapping"/>
      </w:r>
      <w:r>
        <w:t>import React, { useState } from 'react';</w:t>
      </w:r>
      <w:r>
        <w:br w:type="textWrapping"/>
      </w:r>
      <w:r>
        <w:br w:type="textWrapping"/>
      </w:r>
      <w:r>
        <w:t>function App() {</w:t>
      </w:r>
      <w:r>
        <w:br w:type="textWrapping"/>
      </w:r>
      <w:r>
        <w:t xml:space="preserve">  const [users, setUsers] = useState([]);</w:t>
      </w:r>
      <w:r>
        <w:br w:type="textWrapping"/>
      </w:r>
      <w:r>
        <w:t xml:space="preserve">  const [input, setInput] = useState('');</w:t>
      </w:r>
      <w:r>
        <w:br w:type="textWrapping"/>
      </w:r>
      <w:r>
        <w:t xml:space="preserve">  const [editIndex, setEditIndex] = useState(null);</w:t>
      </w:r>
      <w:r>
        <w:br w:type="textWrapping"/>
      </w:r>
      <w:r>
        <w:br w:type="textWrapping"/>
      </w:r>
      <w:r>
        <w:t xml:space="preserve">  const handleAddOrUpdate = () =&gt; {</w:t>
      </w:r>
      <w:r>
        <w:br w:type="textWrapping"/>
      </w:r>
      <w:r>
        <w:t xml:space="preserve">    if (editIndex !== null) {</w:t>
      </w:r>
      <w:r>
        <w:br w:type="textWrapping"/>
      </w:r>
      <w:r>
        <w:t xml:space="preserve">      const updatedUsers = users.map((user, i) =&gt; i === editIndex ? input : user);</w:t>
      </w:r>
      <w:r>
        <w:br w:type="textWrapping"/>
      </w:r>
      <w:r>
        <w:t xml:space="preserve">      setUsers(updatedUsers);</w:t>
      </w:r>
      <w:r>
        <w:br w:type="textWrapping"/>
      </w:r>
      <w:r>
        <w:t xml:space="preserve">      setEditIndex(null);</w:t>
      </w:r>
      <w:r>
        <w:br w:type="textWrapping"/>
      </w:r>
      <w:r>
        <w:t xml:space="preserve">    } else {</w:t>
      </w:r>
      <w:r>
        <w:br w:type="textWrapping"/>
      </w:r>
      <w:r>
        <w:t xml:space="preserve">      setUsers([...users, input]);</w:t>
      </w:r>
      <w:r>
        <w:br w:type="textWrapping"/>
      </w:r>
      <w:r>
        <w:t xml:space="preserve">    }</w:t>
      </w:r>
      <w:r>
        <w:br w:type="textWrapping"/>
      </w:r>
      <w:r>
        <w:t xml:space="preserve">    setInput('');</w:t>
      </w:r>
      <w:r>
        <w:br w:type="textWrapping"/>
      </w:r>
      <w:r>
        <w:t xml:space="preserve">  };</w:t>
      </w:r>
      <w:r>
        <w:br w:type="textWrapping"/>
      </w:r>
      <w:r>
        <w:br w:type="textWrapping"/>
      </w:r>
      <w:r>
        <w:t xml:space="preserve">  const handleEdit = (index) =&gt; {</w:t>
      </w:r>
      <w:r>
        <w:br w:type="textWrapping"/>
      </w:r>
      <w:r>
        <w:t xml:space="preserve">    setInput(users[index]);</w:t>
      </w:r>
      <w:r>
        <w:br w:type="textWrapping"/>
      </w:r>
      <w:r>
        <w:t xml:space="preserve">    setEditIndex(index);</w:t>
      </w:r>
      <w:r>
        <w:br w:type="textWrapping"/>
      </w:r>
      <w:r>
        <w:t xml:space="preserve">  };</w:t>
      </w:r>
      <w:r>
        <w:br w:type="textWrapping"/>
      </w:r>
      <w:r>
        <w:br w:type="textWrapping"/>
      </w:r>
      <w:r>
        <w:t xml:space="preserve">  const handleDelete = (index) =&gt; {</w:t>
      </w:r>
      <w:r>
        <w:br w:type="textWrapping"/>
      </w:r>
      <w:r>
        <w:t xml:space="preserve">    setUsers(users.filter((_, i) =&gt; i !== index));</w:t>
      </w:r>
      <w:r>
        <w:br w:type="textWrapping"/>
      </w:r>
      <w:r>
        <w:t xml:space="preserve">  };</w:t>
      </w:r>
      <w:r>
        <w:br w:type="textWrapping"/>
      </w:r>
      <w:r>
        <w:br w:type="textWrapping"/>
      </w:r>
      <w:r>
        <w:t xml:space="preserve">  return (</w:t>
      </w:r>
      <w:r>
        <w:br w:type="textWrapping"/>
      </w:r>
      <w:r>
        <w:t xml:space="preserve">    &lt;div&gt;</w:t>
      </w:r>
      <w:r>
        <w:br w:type="textWrapping"/>
      </w:r>
      <w:r>
        <w:t xml:space="preserve">      &lt;h2&gt;User List&lt;/h2&gt;</w:t>
      </w:r>
      <w:r>
        <w:br w:type="textWrapping"/>
      </w:r>
      <w:r>
        <w:t xml:space="preserve">      &lt;input value={input} onChange={(e) =&gt; setInput(e.target.value)} /&gt;</w:t>
      </w:r>
      <w:r>
        <w:br w:type="textWrapping"/>
      </w:r>
      <w:r>
        <w:t xml:space="preserve">      &lt;button onClick={handleAddOrUpdate}&gt;{editIndex !== null ? 'Update' : 'Add'}&lt;/button&gt;</w:t>
      </w:r>
      <w:r>
        <w:br w:type="textWrapping"/>
      </w:r>
      <w:r>
        <w:t xml:space="preserve">      &lt;ul&gt;</w:t>
      </w:r>
      <w:r>
        <w:br w:type="textWrapping"/>
      </w:r>
      <w:r>
        <w:t xml:space="preserve">        {users.map((user, index) =&gt; (</w:t>
      </w:r>
      <w:r>
        <w:br w:type="textWrapping"/>
      </w:r>
      <w:r>
        <w:t xml:space="preserve">          &lt;li key={index}&gt;</w:t>
      </w:r>
      <w:r>
        <w:br w:type="textWrapping"/>
      </w:r>
      <w:r>
        <w:t xml:space="preserve">            {user}</w:t>
      </w:r>
      <w:r>
        <w:br w:type="textWrapping"/>
      </w:r>
      <w:r>
        <w:t xml:space="preserve">            &lt;button onClick={() =&gt; handleEdit(index)}&gt;Edit&lt;/button&gt;</w:t>
      </w:r>
      <w:r>
        <w:br w:type="textWrapping"/>
      </w:r>
      <w:r>
        <w:t xml:space="preserve">            &lt;button onClick={() =&gt; handleDelete(index)}&gt;Delete&lt;/button&gt;</w:t>
      </w:r>
      <w:r>
        <w:br w:type="textWrapping"/>
      </w:r>
      <w:r>
        <w:t xml:space="preserve">          &lt;/li&gt;</w:t>
      </w:r>
      <w:r>
        <w:br w:type="textWrapping"/>
      </w:r>
      <w:r>
        <w:t xml:space="preserve">        ))}</w:t>
      </w:r>
      <w:r>
        <w:br w:type="textWrapping"/>
      </w:r>
      <w:r>
        <w:t xml:space="preserve">      &lt;/ul&gt;</w:t>
      </w:r>
      <w:r>
        <w:br w:type="textWrapping"/>
      </w:r>
      <w:r>
        <w:t xml:space="preserve">    &lt;/div&gt;</w:t>
      </w:r>
      <w:r>
        <w:br w:type="textWrapping"/>
      </w:r>
      <w:r>
        <w:t xml:space="preserve">  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export default App;</w:t>
      </w:r>
      <w:r>
        <w:br w:type="textWrapping"/>
      </w:r>
    </w:p>
    <w:p w14:paraId="0F4C64E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Summary</w:t>
      </w:r>
    </w:p>
    <w:p w14:paraId="779ADD82">
      <w:r>
        <w:t>After completing this hands-on:</w:t>
      </w:r>
      <w:r>
        <w:br w:type="textWrapping"/>
      </w:r>
      <w:r>
        <w:t>- You should be able to create basic React components.</w:t>
      </w:r>
      <w:r>
        <w:br w:type="textWrapping"/>
      </w:r>
      <w:r>
        <w:t>- Understand how to pass data via props and manage it with state.</w:t>
      </w:r>
      <w:r>
        <w:br w:type="textWrapping"/>
      </w:r>
      <w:r>
        <w:t>- Implement dynamic rendering, event handling, and simple list management.</w:t>
      </w:r>
      <w:r>
        <w:br w:type="textWrapping"/>
      </w:r>
      <w:r>
        <w:t>- Build a basic CRUD functionality in React.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BE2B80"/>
    <w:rsid w:val="3A3D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2025-06-11T23:11:39Z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A8B888570A794270B5EB2B02602EF54B_12</vt:lpwstr>
  </property>
</Properties>
</file>