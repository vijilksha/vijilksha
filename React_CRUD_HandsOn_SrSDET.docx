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A38CC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React Hands-on: CRUD Operations for SDET</w:t>
      </w:r>
      <w:bookmarkStart w:id="0" w:name="_GoBack"/>
      <w:bookmarkEnd w:id="0"/>
    </w:p>
    <w:p w14:paraId="5CADC756">
      <w:pPr>
        <w:pStyle w:val="3"/>
      </w:pPr>
      <w:r>
        <w:rPr>
          <w:color w:val="auto"/>
        </w:rPr>
        <w:t>Objective</w:t>
      </w:r>
    </w:p>
    <w:p w14:paraId="5A7E833F">
      <w:r>
        <w:t>This hands-on is tailored for Senior Software Development Engineers in Test (SDET) with a focus on building a complete CRUD (Create, Read, Update, Delete) application using React. It also introduces key concepts like controlled forms, state management, and side effects using useEffect.</w:t>
      </w:r>
    </w:p>
    <w:p w14:paraId="12AC10A8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 Project Setup</w:t>
      </w:r>
    </w:p>
    <w:p w14:paraId="2837A9B5">
      <w:r>
        <w:t>Initialize a new project:</w:t>
      </w:r>
    </w:p>
    <w:p w14:paraId="4761A420">
      <w:pPr>
        <w:pStyle w:val="156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npx create-react-app react-crud-srsdet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cd react-crud-srsdet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npm start</w:t>
      </w:r>
    </w:p>
    <w:p w14:paraId="290B9CB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 Suggested Structure</w:t>
      </w:r>
    </w:p>
    <w:p w14:paraId="1E608844">
      <w:r>
        <w:t>Maintain modularity for better testability and reusability.</w:t>
      </w:r>
      <w:r>
        <w:br w:type="textWrapping"/>
      </w:r>
      <w:r>
        <w:t>Structure:</w:t>
      </w:r>
      <w:r>
        <w:br w:type="textWrapping"/>
      </w:r>
      <w:r>
        <w:t>- components/</w:t>
      </w:r>
      <w:r>
        <w:br w:type="textWrapping"/>
      </w:r>
      <w:r>
        <w:t>- services/</w:t>
      </w:r>
      <w:r>
        <w:br w:type="textWrapping"/>
      </w:r>
      <w:r>
        <w:t>- App.js</w:t>
      </w:r>
      <w:r>
        <w:br w:type="textWrapping"/>
      </w:r>
    </w:p>
    <w:p w14:paraId="2B6A3FA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CRUD Example Code</w:t>
      </w:r>
    </w:p>
    <w:p w14:paraId="5EB4803C">
      <w:r>
        <w:t>In App.js:</w:t>
      </w:r>
    </w:p>
    <w:p w14:paraId="5D056876">
      <w:r>
        <w:br w:type="textWrapping"/>
      </w:r>
      <w:r>
        <w:t>import React, { useState, useEffect } from 'react';</w:t>
      </w:r>
      <w:r>
        <w:br w:type="textWrapping"/>
      </w:r>
      <w:r>
        <w:br w:type="textWrapping"/>
      </w:r>
      <w:r>
        <w:t>function App() {</w:t>
      </w:r>
      <w:r>
        <w:br w:type="textWrapping"/>
      </w:r>
      <w:r>
        <w:t xml:space="preserve">  const [users, setUsers] = useState([]);</w:t>
      </w:r>
      <w:r>
        <w:br w:type="textWrapping"/>
      </w:r>
      <w:r>
        <w:t xml:space="preserve">  const [input, setInput] = useState('');</w:t>
      </w:r>
      <w:r>
        <w:br w:type="textWrapping"/>
      </w:r>
      <w:r>
        <w:t xml:space="preserve">  const [editId, setEditId] = useState(null);</w:t>
      </w:r>
      <w:r>
        <w:br w:type="textWrapping"/>
      </w:r>
      <w:r>
        <w:br w:type="textWrapping"/>
      </w:r>
      <w:r>
        <w:t xml:space="preserve">  useEffect(() =&gt; {</w:t>
      </w:r>
      <w:r>
        <w:br w:type="textWrapping"/>
      </w:r>
      <w:r>
        <w:t xml:space="preserve">    // Mock API call (can be replaced with fetch)</w:t>
      </w:r>
      <w:r>
        <w:br w:type="textWrapping"/>
      </w:r>
      <w:r>
        <w:t xml:space="preserve">    const storedUsers = JSON.parse(localStorage.getItem('users')) || [];</w:t>
      </w:r>
      <w:r>
        <w:br w:type="textWrapping"/>
      </w:r>
      <w:r>
        <w:t xml:space="preserve">    setUsers(storedUsers);</w:t>
      </w:r>
      <w:r>
        <w:br w:type="textWrapping"/>
      </w:r>
      <w:r>
        <w:t xml:space="preserve">  }, []);</w:t>
      </w:r>
      <w:r>
        <w:br w:type="textWrapping"/>
      </w:r>
      <w:r>
        <w:br w:type="textWrapping"/>
      </w:r>
      <w:r>
        <w:t xml:space="preserve">  useEffect(() =&gt; {</w:t>
      </w:r>
      <w:r>
        <w:br w:type="textWrapping"/>
      </w:r>
      <w:r>
        <w:t xml:space="preserve">    localStorage.setItem('users', JSON.stringify(users));</w:t>
      </w:r>
      <w:r>
        <w:br w:type="textWrapping"/>
      </w:r>
      <w:r>
        <w:t xml:space="preserve">  }, [users]);</w:t>
      </w:r>
      <w:r>
        <w:br w:type="textWrapping"/>
      </w:r>
      <w:r>
        <w:br w:type="textWrapping"/>
      </w:r>
      <w:r>
        <w:t xml:space="preserve">  const handleSubmit = (e) =&gt; {</w:t>
      </w:r>
      <w:r>
        <w:br w:type="textWrapping"/>
      </w:r>
      <w:r>
        <w:t xml:space="preserve">    e.preventDefault();</w:t>
      </w:r>
      <w:r>
        <w:br w:type="textWrapping"/>
      </w:r>
      <w:r>
        <w:t xml:space="preserve">    if (!input.trim()) return;</w:t>
      </w:r>
      <w:r>
        <w:br w:type="textWrapping"/>
      </w:r>
      <w:r>
        <w:br w:type="textWrapping"/>
      </w:r>
      <w:r>
        <w:t xml:space="preserve">    if (editId !== null) {</w:t>
      </w:r>
      <w:r>
        <w:br w:type="textWrapping"/>
      </w:r>
      <w:r>
        <w:t xml:space="preserve">      const updated = users.map((u, i) =&gt; (i === editId ? input : u));</w:t>
      </w:r>
      <w:r>
        <w:br w:type="textWrapping"/>
      </w:r>
      <w:r>
        <w:t xml:space="preserve">      setUsers(updated);</w:t>
      </w:r>
      <w:r>
        <w:br w:type="textWrapping"/>
      </w:r>
      <w:r>
        <w:t xml:space="preserve">      setEditId(null);</w:t>
      </w:r>
      <w:r>
        <w:br w:type="textWrapping"/>
      </w:r>
      <w:r>
        <w:t xml:space="preserve">    } else {</w:t>
      </w:r>
      <w:r>
        <w:br w:type="textWrapping"/>
      </w:r>
      <w:r>
        <w:t xml:space="preserve">      setUsers([...users, input]);</w:t>
      </w:r>
      <w:r>
        <w:br w:type="textWrapping"/>
      </w:r>
      <w:r>
        <w:t xml:space="preserve">    }</w:t>
      </w:r>
      <w:r>
        <w:br w:type="textWrapping"/>
      </w:r>
      <w:r>
        <w:t xml:space="preserve">    setInput('');</w:t>
      </w:r>
      <w:r>
        <w:br w:type="textWrapping"/>
      </w:r>
      <w:r>
        <w:t xml:space="preserve">  };</w:t>
      </w:r>
      <w:r>
        <w:br w:type="textWrapping"/>
      </w:r>
      <w:r>
        <w:br w:type="textWrapping"/>
      </w:r>
      <w:r>
        <w:t xml:space="preserve">  const handleEdit = (index) =&gt; {</w:t>
      </w:r>
      <w:r>
        <w:br w:type="textWrapping"/>
      </w:r>
      <w:r>
        <w:t xml:space="preserve">    setInput(users[index]);</w:t>
      </w:r>
      <w:r>
        <w:br w:type="textWrapping"/>
      </w:r>
      <w:r>
        <w:t xml:space="preserve">    setEditId(index);</w:t>
      </w:r>
      <w:r>
        <w:br w:type="textWrapping"/>
      </w:r>
      <w:r>
        <w:t xml:space="preserve">  };</w:t>
      </w:r>
      <w:r>
        <w:br w:type="textWrapping"/>
      </w:r>
      <w:r>
        <w:br w:type="textWrapping"/>
      </w:r>
      <w:r>
        <w:t xml:space="preserve">  const handleDelete = (index) =&gt; {</w:t>
      </w:r>
      <w:r>
        <w:br w:type="textWrapping"/>
      </w:r>
      <w:r>
        <w:t xml:space="preserve">    const updated = users.filter((_, i) =&gt; i !== index);</w:t>
      </w:r>
      <w:r>
        <w:br w:type="textWrapping"/>
      </w:r>
      <w:r>
        <w:t xml:space="preserve">    setUsers(updated);</w:t>
      </w:r>
      <w:r>
        <w:br w:type="textWrapping"/>
      </w:r>
      <w:r>
        <w:t xml:space="preserve">  };</w:t>
      </w:r>
      <w:r>
        <w:br w:type="textWrapping"/>
      </w:r>
      <w:r>
        <w:br w:type="textWrapping"/>
      </w:r>
      <w:r>
        <w:t xml:space="preserve">  return (</w:t>
      </w:r>
      <w:r>
        <w:br w:type="textWrapping"/>
      </w:r>
      <w:r>
        <w:t xml:space="preserve">    &lt;div&gt;</w:t>
      </w:r>
      <w:r>
        <w:br w:type="textWrapping"/>
      </w:r>
      <w:r>
        <w:t xml:space="preserve">      &lt;h2&gt;User Management (CRUD)&lt;/h2&gt;</w:t>
      </w:r>
      <w:r>
        <w:br w:type="textWrapping"/>
      </w:r>
      <w:r>
        <w:t xml:space="preserve">      &lt;form onSubmit={handleSubmit}&gt;</w:t>
      </w:r>
      <w:r>
        <w:br w:type="textWrapping"/>
      </w:r>
      <w:r>
        <w:t xml:space="preserve">        &lt;input value={input} onChange={(e) =&gt; setInput(e.target.value)} /&gt;</w:t>
      </w:r>
      <w:r>
        <w:br w:type="textWrapping"/>
      </w:r>
      <w:r>
        <w:t xml:space="preserve">        &lt;button type="submit"&gt;{editId !== null ? 'Update' : 'Add'}&lt;/button&gt;</w:t>
      </w:r>
      <w:r>
        <w:br w:type="textWrapping"/>
      </w:r>
      <w:r>
        <w:t xml:space="preserve">      &lt;/form&gt;</w:t>
      </w:r>
      <w:r>
        <w:br w:type="textWrapping"/>
      </w:r>
      <w:r>
        <w:t xml:space="preserve">      &lt;ul&gt;</w:t>
      </w:r>
      <w:r>
        <w:br w:type="textWrapping"/>
      </w:r>
      <w:r>
        <w:t xml:space="preserve">        {users.map((user, index) =&gt; (</w:t>
      </w:r>
      <w:r>
        <w:br w:type="textWrapping"/>
      </w:r>
      <w:r>
        <w:t xml:space="preserve">          &lt;li key={index}&gt;</w:t>
      </w:r>
      <w:r>
        <w:br w:type="textWrapping"/>
      </w:r>
      <w:r>
        <w:t xml:space="preserve">            {user}</w:t>
      </w:r>
      <w:r>
        <w:br w:type="textWrapping"/>
      </w:r>
      <w:r>
        <w:t xml:space="preserve">            &lt;button onClick={() =&gt; handleEdit(index)}&gt;Edit&lt;/button&gt;</w:t>
      </w:r>
      <w:r>
        <w:br w:type="textWrapping"/>
      </w:r>
      <w:r>
        <w:t xml:space="preserve">            &lt;button onClick={() =&gt; handleDelete(index)}&gt;Delete&lt;/button&gt;</w:t>
      </w:r>
      <w:r>
        <w:br w:type="textWrapping"/>
      </w:r>
      <w:r>
        <w:t xml:space="preserve">          &lt;/li&gt;</w:t>
      </w:r>
      <w:r>
        <w:br w:type="textWrapping"/>
      </w:r>
      <w:r>
        <w:t xml:space="preserve">        ))}</w:t>
      </w:r>
      <w:r>
        <w:br w:type="textWrapping"/>
      </w:r>
      <w:r>
        <w:t xml:space="preserve">      &lt;/ul&gt;</w:t>
      </w:r>
      <w:r>
        <w:br w:type="textWrapping"/>
      </w:r>
      <w:r>
        <w:t xml:space="preserve">    &lt;/div&gt;</w:t>
      </w:r>
      <w:r>
        <w:br w:type="textWrapping"/>
      </w:r>
      <w:r>
        <w:t xml:space="preserve">  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export default App;</w:t>
      </w:r>
      <w:r>
        <w:br w:type="textWrapping"/>
      </w:r>
    </w:p>
    <w:p w14:paraId="2F2A1F89">
      <w:pPr>
        <w:pStyle w:val="3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Enhancements for SrSDET</w:t>
      </w:r>
    </w:p>
    <w:p w14:paraId="7C322E0A">
      <w:r>
        <w:t>To extend and test this app:</w:t>
      </w:r>
      <w:r>
        <w:br w:type="textWrapping"/>
      </w:r>
      <w:r>
        <w:t>- Abstract data logic into services for easier mocking</w:t>
      </w:r>
      <w:r>
        <w:br w:type="textWrapping"/>
      </w:r>
      <w:r>
        <w:t>- Use React Testing Library to test components</w:t>
      </w:r>
      <w:r>
        <w:br w:type="textWrapping"/>
      </w:r>
      <w:r>
        <w:t>- Add PropTypes or TypeScript for type safety</w:t>
      </w:r>
      <w:r>
        <w:br w:type="textWrapping"/>
      </w:r>
      <w:r>
        <w:t>- Introduce Context API or Redux for managing global state if app grows</w:t>
      </w:r>
    </w:p>
    <w:p w14:paraId="03276D90">
      <w:pPr>
        <w:pStyle w:val="3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Summary</w:t>
      </w:r>
    </w:p>
    <w:p w14:paraId="224B83AB">
      <w:r>
        <w:t>In this hands-on:</w:t>
      </w:r>
      <w:r>
        <w:br w:type="textWrapping"/>
      </w:r>
      <w:r>
        <w:t>- We implemented a full CRUD flow with React state and useEffect.</w:t>
      </w:r>
      <w:r>
        <w:br w:type="textWrapping"/>
      </w:r>
      <w:r>
        <w:t>- We managed form inputs, handled conditional operations (add/edit/delete), and persisted data using localStorage.</w:t>
      </w:r>
      <w:r>
        <w:br w:type="textWrapping"/>
      </w:r>
      <w:r>
        <w:t>- This forms a solid base for testable UI development in automation scenarios.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F514CE"/>
    <w:rsid w:val="51A0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2025-06-11T23:09:30Z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034111C7EE5C4EA0BDC7F27646AC6A02_12</vt:lpwstr>
  </property>
</Properties>
</file>